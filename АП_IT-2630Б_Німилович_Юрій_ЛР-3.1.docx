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62927F">
      <w:pPr>
        <w:jc w:val="center"/>
      </w:pPr>
      <w:r>
        <w:rPr>
          <w:b/>
        </w:rPr>
        <w:t>ЗВІТ</w:t>
      </w:r>
    </w:p>
    <w:p w14:paraId="6D939611">
      <w:pPr>
        <w:jc w:val="center"/>
      </w:pPr>
      <w:r>
        <w:rPr>
          <w:b w:val="0"/>
        </w:rPr>
        <w:t>про виконання лабораторної роботи № 3.1</w:t>
      </w:r>
    </w:p>
    <w:p w14:paraId="2C31F7A3">
      <w:pPr>
        <w:jc w:val="center"/>
      </w:pPr>
      <w:r>
        <w:rPr>
          <w:b/>
        </w:rPr>
        <w:t>«Розгалуження, задане формулою: функція однієї змінної»</w:t>
      </w:r>
    </w:p>
    <w:p w14:paraId="5E7C3401">
      <w:pPr>
        <w:jc w:val="center"/>
      </w:pPr>
      <w:r>
        <w:rPr>
          <w:b w:val="0"/>
        </w:rPr>
        <w:t>з дисципліни «Алгоритмізація та програмування»</w:t>
      </w:r>
    </w:p>
    <w:p w14:paraId="22B50C6A">
      <w:pPr>
        <w:jc w:val="center"/>
      </w:pPr>
      <w:r>
        <w:rPr>
          <w:b w:val="0"/>
        </w:rPr>
        <w:t>студента групи ІТ-2630Б</w:t>
      </w:r>
    </w:p>
    <w:p w14:paraId="7EFBBC2E">
      <w:pPr>
        <w:jc w:val="center"/>
      </w:pPr>
      <w:r>
        <w:rPr>
          <w:b w:val="0"/>
        </w:rPr>
        <w:t>Німиловича Юрія</w:t>
      </w:r>
    </w:p>
    <w:p w14:paraId="215D8B18">
      <w:pPr>
        <w:jc w:val="left"/>
      </w:pPr>
      <w:r>
        <w:rPr>
          <w:b/>
        </w:rPr>
        <w:t>Мета:</w:t>
      </w:r>
    </w:p>
    <w:p w14:paraId="50DC687C">
      <w:pPr>
        <w:jc w:val="left"/>
      </w:pPr>
      <w:r>
        <w:rPr>
          <w:b w:val="0"/>
        </w:rPr>
        <w:t>Навчитися створювати розгалужені програми.</w:t>
      </w:r>
    </w:p>
    <w:p w14:paraId="583A1B48">
      <w:pPr>
        <w:jc w:val="left"/>
      </w:pPr>
      <w:r>
        <w:rPr>
          <w:b/>
        </w:rPr>
        <w:t>Умова завдання:</w:t>
      </w:r>
    </w:p>
    <w:p w14:paraId="2FFCCC13">
      <w:pPr>
        <w:jc w:val="left"/>
      </w:pPr>
      <w:r>
        <w:rPr>
          <w:b w:val="0"/>
        </w:rPr>
        <w:t>Написати програму для обчислення і виводу на екран значення змінної y — функції від аргументу x. x, y — дійсні числа. Значення x ввести з клавіатури. В одній програмі реалізувати два способи: використання лише команд розгалуження в скороченій формі та використання лише команд розгалуження в повній формі. Отримані результати мають збігатися.</w:t>
      </w:r>
    </w:p>
    <w:p w14:paraId="4E6C0552">
      <w:pPr>
        <w:jc w:val="left"/>
      </w:pPr>
      <w:r>
        <w:rPr>
          <w:b/>
        </w:rPr>
        <w:t>Варіант 7</w:t>
      </w:r>
    </w:p>
    <w:p w14:paraId="6A22286E">
      <w:pPr>
        <w:jc w:val="center"/>
      </w:pPr>
      <w:r>
        <w:drawing>
          <wp:inline distT="0" distB="0" distL="114300" distR="114300">
            <wp:extent cx="4023360" cy="156654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56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7B24">
      <w:pPr>
        <w:jc w:val="left"/>
      </w:pPr>
      <w:r>
        <w:rPr>
          <w:b/>
        </w:rPr>
        <w:t>Алгоритм:</w:t>
      </w:r>
    </w:p>
    <w:p w14:paraId="26F3B0CA">
      <w:pPr>
        <w:jc w:val="left"/>
      </w:pPr>
      <w:r>
        <w:rPr>
          <w:b w:val="0"/>
        </w:rPr>
        <w:t>Ввести x. Обчислити A = x²sin(x/2). Залежно від значення x обчислити B: arctg(eˣ) для x ≤ −5; 1 + x³/4 для −5 &lt; x ≤ 0; ln|x| − x/5 для x &gt; 0. Знайти y = A + B двома способами, вивести обидва результати та перевірити їх збіг.</w:t>
      </w:r>
    </w:p>
    <w:p w14:paraId="56562791">
      <w:pPr>
        <w:jc w:val="left"/>
      </w:pPr>
      <w:r>
        <w:rPr>
          <w:b/>
        </w:rPr>
        <w:t>Блок-схема алгоритму:</w:t>
      </w:r>
    </w:p>
    <w:p w14:paraId="2C3C3560">
      <w:pPr>
        <w:jc w:val="center"/>
      </w:pPr>
      <w:r>
        <w:drawing>
          <wp:inline distT="0" distB="0" distL="114300" distR="114300">
            <wp:extent cx="2935605" cy="9326880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5605" cy="932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04E3D8E">
      <w:pPr>
        <w:jc w:val="left"/>
      </w:pPr>
      <w:r>
        <w:rPr>
          <w:b/>
        </w:rPr>
        <w:t>UML-діаграма дії:</w:t>
      </w:r>
    </w:p>
    <w:p w14:paraId="4C26F689">
      <w:pPr>
        <w:jc w:val="center"/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1430655</wp:posOffset>
            </wp:positionH>
            <wp:positionV relativeFrom="paragraph">
              <wp:posOffset>106680</wp:posOffset>
            </wp:positionV>
            <wp:extent cx="3245485" cy="8412480"/>
            <wp:effectExtent l="0" t="0" r="63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5485" cy="8412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250F0E">
      <w:pPr>
        <w:jc w:val="center"/>
      </w:pPr>
    </w:p>
    <w:p w14:paraId="38B1C101">
      <w:pPr>
        <w:jc w:val="center"/>
      </w:pPr>
    </w:p>
    <w:p w14:paraId="7F68DD6D">
      <w:pPr>
        <w:jc w:val="center"/>
      </w:pPr>
    </w:p>
    <w:p w14:paraId="224CB186">
      <w:pPr>
        <w:jc w:val="center"/>
      </w:pPr>
    </w:p>
    <w:p w14:paraId="6BE421BC">
      <w:pPr>
        <w:jc w:val="center"/>
      </w:pPr>
    </w:p>
    <w:p w14:paraId="73B337D2">
      <w:pPr>
        <w:jc w:val="center"/>
      </w:pPr>
    </w:p>
    <w:p w14:paraId="6D640D7C">
      <w:pPr>
        <w:jc w:val="center"/>
      </w:pPr>
    </w:p>
    <w:p w14:paraId="4F620B53">
      <w:pPr>
        <w:jc w:val="center"/>
      </w:pPr>
    </w:p>
    <w:p w14:paraId="64FC10D4">
      <w:pPr>
        <w:jc w:val="center"/>
      </w:pPr>
    </w:p>
    <w:p w14:paraId="4F09E2A5">
      <w:pPr>
        <w:jc w:val="center"/>
      </w:pPr>
    </w:p>
    <w:p w14:paraId="20CF2E45">
      <w:pPr>
        <w:jc w:val="center"/>
      </w:pPr>
    </w:p>
    <w:p w14:paraId="0679C767">
      <w:pPr>
        <w:jc w:val="center"/>
      </w:pPr>
    </w:p>
    <w:p w14:paraId="29C100F9">
      <w:pPr>
        <w:jc w:val="center"/>
      </w:pPr>
    </w:p>
    <w:p w14:paraId="42340C74">
      <w:pPr>
        <w:jc w:val="center"/>
      </w:pPr>
    </w:p>
    <w:p w14:paraId="6E871A3D">
      <w:pPr>
        <w:jc w:val="center"/>
      </w:pPr>
    </w:p>
    <w:p w14:paraId="0CFEB963">
      <w:pPr>
        <w:jc w:val="center"/>
      </w:pPr>
    </w:p>
    <w:p w14:paraId="233536D6">
      <w:pPr>
        <w:jc w:val="center"/>
      </w:pPr>
    </w:p>
    <w:p w14:paraId="05830733">
      <w:pPr>
        <w:jc w:val="center"/>
      </w:pPr>
    </w:p>
    <w:p w14:paraId="3AA58C2E">
      <w:pPr>
        <w:jc w:val="center"/>
      </w:pPr>
    </w:p>
    <w:p w14:paraId="3940562F">
      <w:pPr>
        <w:jc w:val="center"/>
      </w:pPr>
    </w:p>
    <w:p w14:paraId="4F32C2E5">
      <w:pPr>
        <w:jc w:val="center"/>
      </w:pPr>
    </w:p>
    <w:p w14:paraId="16629E85">
      <w:pPr>
        <w:jc w:val="center"/>
      </w:pPr>
    </w:p>
    <w:p w14:paraId="6E8BE447">
      <w:pPr>
        <w:jc w:val="center"/>
      </w:pPr>
    </w:p>
    <w:p w14:paraId="65FD35E1">
      <w:pPr>
        <w:jc w:val="center"/>
      </w:pPr>
    </w:p>
    <w:p w14:paraId="34D1301C">
      <w:pPr>
        <w:jc w:val="both"/>
      </w:pPr>
    </w:p>
    <w:p w14:paraId="5E7B561D">
      <w:pPr>
        <w:jc w:val="left"/>
      </w:pPr>
      <w:r>
        <w:rPr>
          <w:b/>
        </w:rPr>
        <w:t>Текст програми:</w:t>
      </w:r>
    </w:p>
    <w:p w14:paraId="22E11E6E">
      <w:pPr>
        <w:spacing w:after="0"/>
      </w:pPr>
      <w:r>
        <w:rPr>
          <w:rFonts w:ascii="Consolas" w:hAnsi="Consolas"/>
          <w:sz w:val="18"/>
        </w:rPr>
        <w:t>#include &lt;iostream&gt;</w:t>
      </w:r>
    </w:p>
    <w:p w14:paraId="478D6303">
      <w:pPr>
        <w:spacing w:after="0"/>
        <w:rPr>
          <w:rFonts w:hint="default"/>
          <w:lang w:val="uk-UA"/>
        </w:rPr>
      </w:pPr>
      <w:r>
        <w:rPr>
          <w:rFonts w:ascii="Consolas" w:hAnsi="Consolas"/>
          <w:sz w:val="18"/>
        </w:rPr>
        <w:t>#include &lt;cmath&gt;</w:t>
      </w:r>
    </w:p>
    <w:p w14:paraId="1E038C9B">
      <w:pPr>
        <w:spacing w:after="0"/>
      </w:pPr>
      <w:r>
        <w:rPr>
          <w:rFonts w:ascii="Consolas" w:hAnsi="Consolas"/>
          <w:sz w:val="18"/>
        </w:rPr>
        <w:t>#include &lt;iomanip&gt;</w:t>
      </w:r>
    </w:p>
    <w:p w14:paraId="66E8E3A2">
      <w:pPr>
        <w:spacing w:after="0"/>
      </w:pPr>
      <w:r>
        <w:rPr>
          <w:rFonts w:ascii="Consolas" w:hAnsi="Consolas"/>
          <w:sz w:val="18"/>
        </w:rPr>
        <w:t>using namespace std;</w:t>
      </w:r>
    </w:p>
    <w:p w14:paraId="413844A2">
      <w:pPr>
        <w:spacing w:after="0"/>
      </w:pPr>
    </w:p>
    <w:p w14:paraId="2D66DF95">
      <w:pPr>
        <w:spacing w:after="0"/>
      </w:pPr>
      <w:r>
        <w:rPr>
          <w:rFonts w:ascii="Consolas" w:hAnsi="Consolas"/>
          <w:sz w:val="18"/>
        </w:rPr>
        <w:t>int main() {</w:t>
      </w:r>
    </w:p>
    <w:p w14:paraId="2E47E2B9">
      <w:pPr>
        <w:spacing w:after="0"/>
      </w:pPr>
      <w:r>
        <w:rPr>
          <w:rFonts w:ascii="Consolas" w:hAnsi="Consolas"/>
          <w:sz w:val="18"/>
        </w:rPr>
        <w:t xml:space="preserve">    double x, A, B, y1, y2;</w:t>
      </w:r>
    </w:p>
    <w:p w14:paraId="1498E2A5">
      <w:pPr>
        <w:spacing w:after="0"/>
      </w:pPr>
      <w:r>
        <w:rPr>
          <w:rFonts w:ascii="Consolas" w:hAnsi="Consolas"/>
          <w:sz w:val="18"/>
        </w:rPr>
        <w:t xml:space="preserve">    cout &lt;&lt; "x = ";</w:t>
      </w:r>
    </w:p>
    <w:p w14:paraId="737900C7">
      <w:pPr>
        <w:spacing w:after="0"/>
      </w:pPr>
      <w:r>
        <w:rPr>
          <w:rFonts w:ascii="Consolas" w:hAnsi="Consolas"/>
          <w:sz w:val="18"/>
        </w:rPr>
        <w:t xml:space="preserve">    cin &gt;&gt; x;</w:t>
      </w:r>
    </w:p>
    <w:p w14:paraId="63D28F20">
      <w:pPr>
        <w:spacing w:after="0"/>
      </w:pPr>
    </w:p>
    <w:p w14:paraId="673A120D">
      <w:pPr>
        <w:spacing w:after="0"/>
      </w:pPr>
      <w:r>
        <w:rPr>
          <w:rFonts w:ascii="Consolas" w:hAnsi="Consolas"/>
          <w:sz w:val="18"/>
        </w:rPr>
        <w:t xml:space="preserve">    A = x * x * sin(x / 2.0);</w:t>
      </w:r>
    </w:p>
    <w:p w14:paraId="6BF64A91">
      <w:pPr>
        <w:spacing w:after="0"/>
      </w:pPr>
    </w:p>
    <w:p w14:paraId="4C0B68C9">
      <w:pPr>
        <w:spacing w:after="0"/>
      </w:pPr>
      <w:r>
        <w:rPr>
          <w:rFonts w:ascii="Consolas" w:hAnsi="Consolas"/>
          <w:sz w:val="18"/>
        </w:rPr>
        <w:t xml:space="preserve">    if (x &lt;= -5.0)</w:t>
      </w:r>
    </w:p>
    <w:p w14:paraId="6996C0A2">
      <w:pPr>
        <w:spacing w:after="0"/>
      </w:pPr>
      <w:r>
        <w:rPr>
          <w:rFonts w:ascii="Consolas" w:hAnsi="Consolas"/>
          <w:sz w:val="18"/>
        </w:rPr>
        <w:t xml:space="preserve">        B = atan(exp(x));</w:t>
      </w:r>
    </w:p>
    <w:p w14:paraId="40BBBB6F">
      <w:pPr>
        <w:spacing w:after="0"/>
      </w:pPr>
      <w:r>
        <w:rPr>
          <w:rFonts w:ascii="Consolas" w:hAnsi="Consolas"/>
          <w:sz w:val="18"/>
        </w:rPr>
        <w:t xml:space="preserve">    if (x &gt; -5.0 &amp;&amp; x &lt;= 0.0)</w:t>
      </w:r>
    </w:p>
    <w:p w14:paraId="45E5EB8F">
      <w:pPr>
        <w:spacing w:after="0"/>
      </w:pPr>
      <w:r>
        <w:rPr>
          <w:rFonts w:ascii="Consolas" w:hAnsi="Consolas"/>
          <w:sz w:val="18"/>
        </w:rPr>
        <w:t xml:space="preserve">        B = 1.0 + x * x * x / 4.0;</w:t>
      </w:r>
    </w:p>
    <w:p w14:paraId="4DA500C6">
      <w:pPr>
        <w:spacing w:after="0"/>
      </w:pPr>
      <w:r>
        <w:rPr>
          <w:rFonts w:ascii="Consolas" w:hAnsi="Consolas"/>
          <w:sz w:val="18"/>
        </w:rPr>
        <w:t xml:space="preserve">    if (x &gt; 0.0)</w:t>
      </w:r>
    </w:p>
    <w:p w14:paraId="0CA4F754">
      <w:pPr>
        <w:spacing w:after="0"/>
      </w:pPr>
      <w:r>
        <w:rPr>
          <w:rFonts w:ascii="Consolas" w:hAnsi="Consolas"/>
          <w:sz w:val="18"/>
        </w:rPr>
        <w:t xml:space="preserve">        B = log(fabs(x)) - x / 5.0;</w:t>
      </w:r>
    </w:p>
    <w:p w14:paraId="213A1001">
      <w:pPr>
        <w:spacing w:after="0"/>
      </w:pPr>
      <w:r>
        <w:rPr>
          <w:rFonts w:ascii="Consolas" w:hAnsi="Consolas"/>
          <w:sz w:val="18"/>
        </w:rPr>
        <w:t xml:space="preserve">    y1 = A + B;</w:t>
      </w:r>
    </w:p>
    <w:p w14:paraId="682A3B6A">
      <w:pPr>
        <w:spacing w:after="0"/>
      </w:pPr>
    </w:p>
    <w:p w14:paraId="70C62C83">
      <w:pPr>
        <w:spacing w:after="0"/>
      </w:pPr>
      <w:r>
        <w:rPr>
          <w:rFonts w:ascii="Consolas" w:hAnsi="Consolas"/>
          <w:sz w:val="18"/>
        </w:rPr>
        <w:t xml:space="preserve">    if (x &lt;= -5.0)</w:t>
      </w:r>
    </w:p>
    <w:p w14:paraId="4C0F50F6">
      <w:pPr>
        <w:spacing w:after="0"/>
      </w:pPr>
      <w:r>
        <w:rPr>
          <w:rFonts w:ascii="Consolas" w:hAnsi="Consolas"/>
          <w:sz w:val="18"/>
        </w:rPr>
        <w:t xml:space="preserve">        B = atan(exp(x));</w:t>
      </w:r>
    </w:p>
    <w:p w14:paraId="7A7F9B48">
      <w:pPr>
        <w:spacing w:after="0"/>
      </w:pPr>
      <w:r>
        <w:rPr>
          <w:rFonts w:ascii="Consolas" w:hAnsi="Consolas"/>
          <w:sz w:val="18"/>
        </w:rPr>
        <w:t xml:space="preserve">    else if (x &lt;= 0.0)</w:t>
      </w:r>
    </w:p>
    <w:p w14:paraId="3BFDB5BE">
      <w:pPr>
        <w:spacing w:after="0"/>
      </w:pPr>
      <w:r>
        <w:rPr>
          <w:rFonts w:ascii="Consolas" w:hAnsi="Consolas"/>
          <w:sz w:val="18"/>
        </w:rPr>
        <w:t xml:space="preserve">        B = 1.0 + x * x * x / 4.0;</w:t>
      </w:r>
    </w:p>
    <w:p w14:paraId="0154CE62">
      <w:pPr>
        <w:spacing w:after="0"/>
      </w:pPr>
      <w:r>
        <w:rPr>
          <w:rFonts w:ascii="Consolas" w:hAnsi="Consolas"/>
          <w:sz w:val="18"/>
        </w:rPr>
        <w:t xml:space="preserve">    else</w:t>
      </w:r>
    </w:p>
    <w:p w14:paraId="4B9EBF26">
      <w:pPr>
        <w:spacing w:after="0"/>
      </w:pPr>
      <w:r>
        <w:rPr>
          <w:rFonts w:ascii="Consolas" w:hAnsi="Consolas"/>
          <w:sz w:val="18"/>
        </w:rPr>
        <w:t xml:space="preserve">        B = log(fabs(x)) - x / 5.0;</w:t>
      </w:r>
    </w:p>
    <w:p w14:paraId="0DD81D3D">
      <w:pPr>
        <w:spacing w:after="0"/>
      </w:pPr>
      <w:r>
        <w:rPr>
          <w:rFonts w:ascii="Consolas" w:hAnsi="Consolas"/>
          <w:sz w:val="18"/>
        </w:rPr>
        <w:t xml:space="preserve">    y2 = A + B;</w:t>
      </w:r>
    </w:p>
    <w:p w14:paraId="6482B462">
      <w:pPr>
        <w:spacing w:after="0"/>
      </w:pPr>
    </w:p>
    <w:p w14:paraId="412374C8">
      <w:pPr>
        <w:spacing w:after="0"/>
      </w:pPr>
      <w:r>
        <w:rPr>
          <w:rFonts w:ascii="Consolas" w:hAnsi="Consolas"/>
          <w:sz w:val="18"/>
        </w:rPr>
        <w:t xml:space="preserve">    cout &lt;&lt; fixed &lt;&lt; setprecision(6);</w:t>
      </w:r>
    </w:p>
    <w:p w14:paraId="66775B10">
      <w:pPr>
        <w:spacing w:after="0"/>
      </w:pPr>
      <w:r>
        <w:rPr>
          <w:rFonts w:ascii="Consolas" w:hAnsi="Consolas"/>
          <w:sz w:val="18"/>
        </w:rPr>
        <w:t xml:space="preserve">    cout &lt;&lt; "1) y = " &lt;&lt; y1 &lt;&lt; endl;</w:t>
      </w:r>
    </w:p>
    <w:p w14:paraId="7E4338C1">
      <w:pPr>
        <w:spacing w:after="0"/>
      </w:pPr>
      <w:r>
        <w:rPr>
          <w:rFonts w:ascii="Consolas" w:hAnsi="Consolas"/>
          <w:sz w:val="18"/>
        </w:rPr>
        <w:t xml:space="preserve">    cout &lt;&lt; "2) y = " &lt;&lt; y2 &lt;&lt; endl;</w:t>
      </w:r>
    </w:p>
    <w:p w14:paraId="2F63A9C1">
      <w:pPr>
        <w:spacing w:after="0"/>
      </w:pPr>
      <w:r>
        <w:rPr>
          <w:rFonts w:ascii="Consolas" w:hAnsi="Consolas"/>
          <w:sz w:val="18"/>
        </w:rPr>
        <w:t xml:space="preserve">    cout &lt;&lt; "Results match: " &lt;&lt; (fabs(y1-y2)&lt;1e-9 ? "yes" : "no") &lt;&lt; endl;</w:t>
      </w:r>
    </w:p>
    <w:p w14:paraId="00C0AE83">
      <w:pPr>
        <w:spacing w:after="0"/>
      </w:pPr>
      <w:r>
        <w:rPr>
          <w:rFonts w:ascii="Consolas" w:hAnsi="Consolas"/>
          <w:sz w:val="18"/>
        </w:rPr>
        <w:t xml:space="preserve">    return 0;</w:t>
      </w:r>
    </w:p>
    <w:p w14:paraId="3D104E07">
      <w:pPr>
        <w:spacing w:after="0"/>
      </w:pPr>
      <w:r>
        <w:rPr>
          <w:rFonts w:ascii="Consolas" w:hAnsi="Consolas"/>
          <w:sz w:val="18"/>
        </w:rPr>
        <w:t>}</w:t>
      </w:r>
    </w:p>
    <w:p w14:paraId="2C4E9D80">
      <w:pPr>
        <w:jc w:val="left"/>
      </w:pPr>
      <w:r>
        <w:rPr>
          <w:b/>
        </w:rPr>
        <w:t>Результати виконання програми:</w:t>
      </w:r>
    </w:p>
    <w:p w14:paraId="1DA882AB">
      <w:pPr>
        <w:jc w:val="left"/>
      </w:pPr>
      <w:r>
        <w:rPr>
          <w:b w:val="0"/>
        </w:rPr>
        <w:t>x =  -6     1) y = -5.077842     2) y = -5.077842     Збіг: так</w:t>
      </w:r>
    </w:p>
    <w:p w14:paraId="13BF3D1B">
      <w:pPr>
        <w:jc w:val="left"/>
      </w:pPr>
      <w:r>
        <w:rPr>
          <w:b w:val="0"/>
        </w:rPr>
        <w:t>x =  -5     1) y = -14.955066     2) y = -14.955066     Збіг: так</w:t>
      </w:r>
    </w:p>
    <w:p w14:paraId="56E07F5A">
      <w:pPr>
        <w:jc w:val="left"/>
      </w:pPr>
      <w:r>
        <w:rPr>
          <w:b w:val="0"/>
        </w:rPr>
        <w:t>x =  -2     1) y = -4.365884     2) y = -4.365884     Збіг: так</w:t>
      </w:r>
    </w:p>
    <w:p w14:paraId="6F119DDC">
      <w:pPr>
        <w:jc w:val="left"/>
      </w:pPr>
      <w:r>
        <w:rPr>
          <w:b w:val="0"/>
        </w:rPr>
        <w:t>x =   0     1) y = 1.000000     2) y = 1.000000     Збіг: так</w:t>
      </w:r>
    </w:p>
    <w:p w14:paraId="2EAF532C">
      <w:pPr>
        <w:jc w:val="left"/>
      </w:pPr>
      <w:r>
        <w:rPr>
          <w:b w:val="0"/>
        </w:rPr>
        <w:t>x =   1     1) y = 0.279426     2) y = 0.279426     Збіг: так</w:t>
      </w:r>
    </w:p>
    <w:p w14:paraId="19BA4E3A">
      <w:pPr>
        <w:jc w:val="left"/>
      </w:pPr>
      <w:r>
        <w:rPr>
          <w:b w:val="0"/>
        </w:rPr>
        <w:t>x =   3     1) y = 9.476067     2) y = 9.476067     Збіг: так</w:t>
      </w:r>
    </w:p>
    <w:p w14:paraId="303A6798">
      <w:pPr>
        <w:jc w:val="left"/>
        <w:rPr>
          <w:b/>
        </w:rPr>
      </w:pPr>
    </w:p>
    <w:p w14:paraId="138550AD">
      <w:pPr>
        <w:jc w:val="left"/>
        <w:rPr>
          <w:b/>
        </w:rPr>
      </w:pPr>
    </w:p>
    <w:p w14:paraId="7073A40B">
      <w:pPr>
        <w:jc w:val="left"/>
        <w:rPr>
          <w:b/>
        </w:rPr>
      </w:pPr>
      <w:r>
        <w:rPr>
          <w:rFonts w:hint="default"/>
          <w:b/>
          <w:lang w:val="uk-UA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45085</wp:posOffset>
            </wp:positionH>
            <wp:positionV relativeFrom="paragraph">
              <wp:posOffset>135255</wp:posOffset>
            </wp:positionV>
            <wp:extent cx="5474970" cy="2131695"/>
            <wp:effectExtent l="0" t="0" r="11430" b="1905"/>
            <wp:wrapNone/>
            <wp:docPr id="4" name="Изображение 4" descr="Знімок екрана 2026-10-26 090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Знімок екрана 2026-10-26 09050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C878B8">
      <w:pPr>
        <w:jc w:val="left"/>
        <w:rPr>
          <w:rFonts w:hint="default"/>
          <w:b/>
          <w:lang w:val="uk-UA"/>
        </w:rPr>
      </w:pPr>
    </w:p>
    <w:p w14:paraId="722A325F">
      <w:pPr>
        <w:jc w:val="left"/>
        <w:rPr>
          <w:b/>
        </w:rPr>
      </w:pPr>
    </w:p>
    <w:p w14:paraId="6D04953F">
      <w:pPr>
        <w:jc w:val="left"/>
        <w:rPr>
          <w:b/>
        </w:rPr>
      </w:pPr>
    </w:p>
    <w:p w14:paraId="09B3A77C">
      <w:pPr>
        <w:jc w:val="left"/>
        <w:rPr>
          <w:b/>
        </w:rPr>
      </w:pPr>
    </w:p>
    <w:p w14:paraId="01200DA9">
      <w:pPr>
        <w:jc w:val="left"/>
        <w:rPr>
          <w:b/>
        </w:rPr>
      </w:pPr>
    </w:p>
    <w:p w14:paraId="4158A4C0">
      <w:pPr>
        <w:jc w:val="left"/>
        <w:rPr>
          <w:b/>
        </w:rPr>
      </w:pPr>
    </w:p>
    <w:p w14:paraId="4CC66DD1">
      <w:pPr>
        <w:jc w:val="left"/>
        <w:rPr>
          <w:b/>
        </w:rPr>
      </w:pPr>
    </w:p>
    <w:p w14:paraId="56E5F652">
      <w:pPr>
        <w:jc w:val="left"/>
        <w:rPr>
          <w:rFonts w:hint="default"/>
          <w:b/>
          <w:lang w:val="en-US"/>
        </w:rPr>
      </w:pPr>
      <w:r>
        <w:rPr>
          <w:b/>
          <w:lang w:val="uk-UA"/>
        </w:rPr>
        <w:t>Посилання</w:t>
      </w:r>
      <w:r>
        <w:rPr>
          <w:rFonts w:hint="default"/>
          <w:b/>
          <w:lang w:val="uk-UA"/>
        </w:rPr>
        <w:t xml:space="preserve"> на </w:t>
      </w:r>
      <w:r>
        <w:rPr>
          <w:rFonts w:hint="default"/>
          <w:b/>
          <w:lang w:val="en-US"/>
        </w:rPr>
        <w:t>github:</w:t>
      </w:r>
      <w:bookmarkStart w:id="0" w:name="_GoBack"/>
      <w:bookmarkEnd w:id="0"/>
    </w:p>
    <w:p w14:paraId="6CBA78E6">
      <w:pPr>
        <w:jc w:val="left"/>
        <w:rPr>
          <w:b/>
        </w:rPr>
      </w:pPr>
    </w:p>
    <w:p w14:paraId="07EF2D13">
      <w:pPr>
        <w:jc w:val="left"/>
        <w:rPr>
          <w:b/>
        </w:rPr>
      </w:pPr>
    </w:p>
    <w:p w14:paraId="7A73F9CF">
      <w:pPr>
        <w:jc w:val="left"/>
      </w:pPr>
      <w:r>
        <w:rPr>
          <w:b/>
        </w:rPr>
        <w:t>Висновки:</w:t>
      </w:r>
    </w:p>
    <w:p w14:paraId="68AFB9AC">
      <w:pPr>
        <w:jc w:val="left"/>
      </w:pPr>
      <w:r>
        <w:rPr>
          <w:b w:val="0"/>
        </w:rPr>
        <w:t>Під час виконання лабораторної роботи я навчився обчислювати кусково задану функцію за допомогою умовних операторів C++. Реалізував скорочену та повну форми розгалуження, перевірив граничні значення аргументу і переконався, що результати обох способів збігаються.</w:t>
      </w:r>
    </w:p>
    <w:sectPr>
      <w:pgSz w:w="12240" w:h="15840"/>
      <w:pgMar w:top="1080" w:right="1800" w:bottom="1008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9069F2"/>
    <w:rsid w:val="55BD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426</Words>
  <Characters>1789</Characters>
  <Lines>0</Lines>
  <Paragraphs>0</Paragraphs>
  <TotalTime>10</TotalTime>
  <ScaleCrop>false</ScaleCrop>
  <LinksUpToDate>false</LinksUpToDate>
  <CharactersWithSpaces>2367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Intro to order</cp:lastModifiedBy>
  <dcterms:modified xsi:type="dcterms:W3CDTF">2026-10-26T07:08:31Z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eyJoZGlkIjoiNzIzYzJkMGM4YWNlZGRmYjRkMDUxNDA0NmExMTNmYjgiLCJ1c2VySWQiOiIzNzI4NTUzMzIwOTYxIn0=</vt:lpwstr>
  </property>
  <property fmtid="{D5CDD505-2E9C-101B-9397-08002B2CF9AE}" pid="3" name="KSOProductBuildVer">
    <vt:lpwstr>1049-12.1.0.29162</vt:lpwstr>
  </property>
  <property fmtid="{D5CDD505-2E9C-101B-9397-08002B2CF9AE}" pid="4" name="ICV">
    <vt:lpwstr>6092A6506D0F4DFAB111CDA1A189B496_13</vt:lpwstr>
  </property>
</Properties>
</file>